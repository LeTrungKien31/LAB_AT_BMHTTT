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0401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textAlignment w:val="auto"/>
        <w:rPr>
          <w:rFonts w:hint="default" w:ascii="Times New Roman" w:hAnsi="Times New Roman" w:eastAsia="sans-serif" w:cs="Times New Roman"/>
          <w:b w:val="0"/>
          <w:bCs w:val="0"/>
          <w:sz w:val="26"/>
          <w:szCs w:val="26"/>
        </w:rPr>
      </w:pPr>
    </w:p>
    <w:p w14:paraId="31F0BB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Link Video Demo (YouTube):</w:t>
      </w:r>
      <w:r>
        <w:rPr>
          <w:rFonts w:hint="default" w:ascii="Times New Roman" w:hAnsi="Times New Roman" w:eastAsia="sans-serif" w:cs="Times New Roman"/>
          <w:b w:val="0"/>
          <w:bCs w:val="0"/>
          <w:sz w:val="26"/>
          <w:szCs w:val="26"/>
        </w:rPr>
        <w:t xml:space="preserve"> </w:t>
      </w:r>
      <w:r>
        <w:rPr>
          <w:rFonts w:hint="default" w:ascii="Times New Roman" w:hAnsi="Times New Roman" w:eastAsia="sans-serif" w:cs="Times New Roman"/>
          <w:b w:val="0"/>
          <w:bCs w:val="0"/>
          <w:sz w:val="26"/>
          <w:szCs w:val="26"/>
        </w:rPr>
        <w:fldChar w:fldCharType="begin"/>
      </w:r>
      <w:r>
        <w:rPr>
          <w:rFonts w:hint="default" w:ascii="Times New Roman" w:hAnsi="Times New Roman" w:eastAsia="sans-serif" w:cs="Times New Roman"/>
          <w:b w:val="0"/>
          <w:bCs w:val="0"/>
          <w:sz w:val="26"/>
          <w:szCs w:val="26"/>
        </w:rPr>
        <w:instrText xml:space="preserve"> HYPERLINK "https://www.youtube.com/watch?v=QFGllMGqzVc" </w:instrText>
      </w:r>
      <w:r>
        <w:rPr>
          <w:rFonts w:hint="default" w:ascii="Times New Roman" w:hAnsi="Times New Roman" w:eastAsia="sans-serif" w:cs="Times New Roman"/>
          <w:b w:val="0"/>
          <w:bCs w:val="0"/>
          <w:sz w:val="26"/>
          <w:szCs w:val="26"/>
        </w:rPr>
        <w:fldChar w:fldCharType="separate"/>
      </w:r>
      <w:r>
        <w:rPr>
          <w:rStyle w:val="36"/>
          <w:rFonts w:hint="default" w:ascii="Times New Roman" w:hAnsi="Times New Roman" w:eastAsia="sans-serif" w:cs="Times New Roman"/>
          <w:b w:val="0"/>
          <w:bCs w:val="0"/>
          <w:sz w:val="26"/>
          <w:szCs w:val="26"/>
        </w:rPr>
        <w:t>https://www.youtube.com/watch?v=QFGllMG</w:t>
      </w:r>
      <w:bookmarkStart w:id="0" w:name="_GoBack"/>
      <w:bookmarkEnd w:id="0"/>
      <w:r>
        <w:rPr>
          <w:rStyle w:val="36"/>
          <w:rFonts w:hint="default" w:ascii="Times New Roman" w:hAnsi="Times New Roman" w:eastAsia="sans-serif" w:cs="Times New Roman"/>
          <w:b w:val="0"/>
          <w:bCs w:val="0"/>
          <w:sz w:val="26"/>
          <w:szCs w:val="26"/>
        </w:rPr>
        <w:t>qzVc</w:t>
      </w:r>
      <w:r>
        <w:rPr>
          <w:rFonts w:hint="default" w:ascii="Times New Roman" w:hAnsi="Times New Roman" w:eastAsia="sans-serif" w:cs="Times New Roman"/>
          <w:b w:val="0"/>
          <w:bCs w:val="0"/>
          <w:sz w:val="26"/>
          <w:szCs w:val="26"/>
        </w:rPr>
        <w:fldChar w:fldCharType="end"/>
      </w:r>
    </w:p>
    <w:p w14:paraId="03161C2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Bài Lab 1: Bắt gói tin Telnet - SSH</w:t>
      </w:r>
    </w:p>
    <w:p w14:paraId="207D113C">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Họ và tên sinh viên:</w:t>
      </w:r>
      <w:r>
        <w:rPr>
          <w:rFonts w:hint="default" w:ascii="Times New Roman" w:hAnsi="Times New Roman" w:eastAsia="sans-serif" w:cs="Times New Roman"/>
          <w:b w:val="0"/>
          <w:bCs w:val="0"/>
          <w:sz w:val="26"/>
          <w:szCs w:val="26"/>
        </w:rPr>
        <w:t xml:space="preserve"> Lê Trung Kiên</w:t>
      </w:r>
    </w:p>
    <w:p w14:paraId="3CB54228">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rPr>
        <w:t>Mã số sinh viên:</w:t>
      </w:r>
      <w:r>
        <w:rPr>
          <w:rFonts w:hint="default" w:ascii="Times New Roman" w:hAnsi="Times New Roman" w:eastAsia="sans-serif" w:cs="Times New Roman"/>
          <w:b w:val="0"/>
          <w:bCs w:val="0"/>
          <w:sz w:val="26"/>
          <w:szCs w:val="26"/>
        </w:rPr>
        <w:t xml:space="preserve"> </w:t>
      </w:r>
      <w:r>
        <w:rPr>
          <w:rFonts w:hint="default" w:ascii="Times New Roman" w:hAnsi="Times New Roman" w:eastAsia="sans-serif" w:cs="Times New Roman"/>
          <w:b w:val="0"/>
          <w:bCs w:val="0"/>
          <w:sz w:val="26"/>
          <w:szCs w:val="26"/>
          <w:lang w:val="en-US"/>
        </w:rPr>
        <w:t>1150080060</w:t>
      </w:r>
    </w:p>
    <w:p w14:paraId="05E91CAB">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Lớp:</w:t>
      </w:r>
      <w:r>
        <w:rPr>
          <w:rFonts w:hint="default" w:ascii="Times New Roman" w:hAnsi="Times New Roman" w:eastAsia="sans-serif" w:cs="Times New Roman"/>
          <w:b w:val="0"/>
          <w:bCs w:val="0"/>
          <w:sz w:val="26"/>
          <w:szCs w:val="26"/>
        </w:rPr>
        <w:t xml:space="preserve"> </w:t>
      </w:r>
      <w:r>
        <w:rPr>
          <w:rFonts w:hint="default" w:ascii="Times New Roman" w:hAnsi="Times New Roman" w:eastAsia="sans-serif" w:cs="Times New Roman"/>
          <w:b w:val="0"/>
          <w:bCs w:val="0"/>
          <w:sz w:val="26"/>
          <w:szCs w:val="26"/>
          <w:lang w:val="en-US"/>
        </w:rPr>
        <w:t>11_DH_CNPM1</w:t>
      </w:r>
    </w:p>
    <w:p w14:paraId="51C6296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I. TỔNG QUAN VÀ MỤC TIÊU</w:t>
      </w:r>
    </w:p>
    <w:p w14:paraId="409F53EB">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Giả lập mô hình mạng Client - Server - Attacker trên VMware Workstation. </w:t>
      </w:r>
    </w:p>
    <w:p w14:paraId="77F6B509">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Khảo sát và so sánh cơ chế hoạt động, mức độ bảo mật giữa hai giao thức quản trị từ xa: </w:t>
      </w:r>
      <w:r>
        <w:rPr>
          <w:rFonts w:hint="default" w:ascii="Times New Roman" w:hAnsi="Times New Roman" w:eastAsia="sans-serif" w:cs="Times New Roman"/>
          <w:b w:val="0"/>
          <w:bCs w:val="0"/>
          <w:sz w:val="26"/>
          <w:szCs w:val="26"/>
        </w:rPr>
        <w:t>Telnet</w:t>
      </w:r>
      <w:r>
        <w:rPr>
          <w:rFonts w:hint="default" w:ascii="Times New Roman" w:hAnsi="Times New Roman" w:eastAsia="sans-serif" w:cs="Times New Roman"/>
          <w:b w:val="0"/>
          <w:bCs w:val="0"/>
          <w:sz w:val="26"/>
          <w:szCs w:val="26"/>
        </w:rPr>
        <w:t xml:space="preserve"> (không mã hóa) và </w:t>
      </w:r>
      <w:r>
        <w:rPr>
          <w:rFonts w:hint="default" w:ascii="Times New Roman" w:hAnsi="Times New Roman" w:eastAsia="sans-serif" w:cs="Times New Roman"/>
          <w:b w:val="0"/>
          <w:bCs w:val="0"/>
          <w:sz w:val="26"/>
          <w:szCs w:val="26"/>
        </w:rPr>
        <w:t>SSH</w:t>
      </w:r>
      <w:r>
        <w:rPr>
          <w:rFonts w:hint="default" w:ascii="Times New Roman" w:hAnsi="Times New Roman" w:eastAsia="sans-serif" w:cs="Times New Roman"/>
          <w:b w:val="0"/>
          <w:bCs w:val="0"/>
          <w:sz w:val="26"/>
          <w:szCs w:val="26"/>
        </w:rPr>
        <w:t xml:space="preserve"> (có mã hóa) thông qua công cụ bắt gói tin </w:t>
      </w:r>
      <w:r>
        <w:rPr>
          <w:rFonts w:hint="default" w:ascii="Times New Roman" w:hAnsi="Times New Roman" w:eastAsia="sans-serif" w:cs="Times New Roman"/>
          <w:b w:val="0"/>
          <w:bCs w:val="0"/>
          <w:sz w:val="26"/>
          <w:szCs w:val="26"/>
        </w:rPr>
        <w:t>Wireshark</w:t>
      </w:r>
      <w:r>
        <w:rPr>
          <w:rFonts w:hint="default" w:ascii="Times New Roman" w:hAnsi="Times New Roman" w:eastAsia="sans-serif" w:cs="Times New Roman"/>
          <w:b w:val="0"/>
          <w:bCs w:val="0"/>
          <w:sz w:val="26"/>
          <w:szCs w:val="26"/>
        </w:rPr>
        <w:t xml:space="preserve">. </w:t>
      </w:r>
    </w:p>
    <w:p w14:paraId="250B695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II. QUÁ TRÌNH THỰC HÀNH VÀ KẾT QUẢ MINH CHỨNG</w:t>
      </w:r>
    </w:p>
    <w:p w14:paraId="3002E15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1. Thiết lập mô hình mạng và kiểm tra kết nối (Ping Test)</w:t>
      </w:r>
    </w:p>
    <w:p w14:paraId="0FB32110">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Mô hình:</w:t>
      </w:r>
      <w:r>
        <w:rPr>
          <w:rFonts w:hint="default" w:ascii="Times New Roman" w:hAnsi="Times New Roman" w:eastAsia="sans-serif" w:cs="Times New Roman"/>
          <w:b w:val="0"/>
          <w:bCs w:val="0"/>
          <w:sz w:val="26"/>
          <w:szCs w:val="26"/>
        </w:rPr>
        <w:t xml:space="preserve"> Sử dụng các máy ảo trên VMware với dải mạng nội bộ </w:t>
      </w:r>
      <w:r>
        <w:rPr>
          <w:rStyle w:val="44"/>
          <w:rFonts w:hint="default" w:ascii="Times New Roman" w:hAnsi="Times New Roman" w:eastAsia="sans-serif" w:cs="Times New Roman"/>
          <w:b w:val="0"/>
          <w:bCs w:val="0"/>
          <w:sz w:val="26"/>
          <w:szCs w:val="26"/>
        </w:rPr>
        <w:t>10.0.0.x</w:t>
      </w:r>
      <w:r>
        <w:rPr>
          <w:rFonts w:hint="default" w:ascii="Times New Roman" w:hAnsi="Times New Roman" w:eastAsia="sans-serif" w:cs="Times New Roman"/>
          <w:b w:val="0"/>
          <w:bCs w:val="0"/>
          <w:sz w:val="26"/>
          <w:szCs w:val="26"/>
        </w:rPr>
        <w:t xml:space="preserve">: </w:t>
      </w:r>
    </w:p>
    <w:p w14:paraId="04B3241C">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Server:</w:t>
      </w:r>
      <w:r>
        <w:rPr>
          <w:rFonts w:hint="default" w:ascii="Times New Roman" w:hAnsi="Times New Roman" w:eastAsia="sans-serif" w:cs="Times New Roman"/>
          <w:b w:val="0"/>
          <w:bCs w:val="0"/>
          <w:sz w:val="26"/>
          <w:szCs w:val="26"/>
        </w:rPr>
        <w:t xml:space="preserve"> </w:t>
      </w:r>
      <w:r>
        <w:rPr>
          <w:rStyle w:val="44"/>
          <w:rFonts w:hint="default" w:ascii="Times New Roman" w:hAnsi="Times New Roman" w:eastAsia="sans-serif" w:cs="Times New Roman"/>
          <w:b w:val="0"/>
          <w:bCs w:val="0"/>
          <w:sz w:val="26"/>
          <w:szCs w:val="26"/>
        </w:rPr>
        <w:t>10.0.0.1</w:t>
      </w:r>
      <w:r>
        <w:rPr>
          <w:rFonts w:hint="default" w:ascii="Times New Roman" w:hAnsi="Times New Roman" w:eastAsia="sans-serif" w:cs="Times New Roman"/>
          <w:b w:val="0"/>
          <w:bCs w:val="0"/>
          <w:sz w:val="26"/>
          <w:szCs w:val="26"/>
        </w:rPr>
        <w:t xml:space="preserve"> (Windows Server)</w:t>
      </w:r>
    </w:p>
    <w:p w14:paraId="11D07E48">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Client:</w:t>
      </w:r>
      <w:r>
        <w:rPr>
          <w:rFonts w:hint="default" w:ascii="Times New Roman" w:hAnsi="Times New Roman" w:eastAsia="sans-serif" w:cs="Times New Roman"/>
          <w:b w:val="0"/>
          <w:bCs w:val="0"/>
          <w:sz w:val="26"/>
          <w:szCs w:val="26"/>
        </w:rPr>
        <w:t xml:space="preserve"> </w:t>
      </w:r>
      <w:r>
        <w:rPr>
          <w:rStyle w:val="44"/>
          <w:rFonts w:hint="default" w:ascii="Times New Roman" w:hAnsi="Times New Roman" w:eastAsia="sans-serif" w:cs="Times New Roman"/>
          <w:b w:val="0"/>
          <w:bCs w:val="0"/>
          <w:sz w:val="26"/>
          <w:szCs w:val="26"/>
        </w:rPr>
        <w:t>10.0.0.2</w:t>
      </w:r>
      <w:r>
        <w:rPr>
          <w:rFonts w:hint="default" w:ascii="Times New Roman" w:hAnsi="Times New Roman" w:eastAsia="sans-serif" w:cs="Times New Roman"/>
          <w:b w:val="0"/>
          <w:bCs w:val="0"/>
          <w:sz w:val="26"/>
          <w:szCs w:val="26"/>
        </w:rPr>
        <w:t xml:space="preserve"> (Windows Client) </w:t>
      </w:r>
    </w:p>
    <w:p w14:paraId="4FFF2557">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Attacker:</w:t>
      </w:r>
      <w:r>
        <w:rPr>
          <w:rFonts w:hint="default" w:ascii="Times New Roman" w:hAnsi="Times New Roman" w:eastAsia="sans-serif" w:cs="Times New Roman"/>
          <w:b w:val="0"/>
          <w:bCs w:val="0"/>
          <w:sz w:val="26"/>
          <w:szCs w:val="26"/>
        </w:rPr>
        <w:t xml:space="preserve"> </w:t>
      </w:r>
      <w:r>
        <w:rPr>
          <w:rStyle w:val="44"/>
          <w:rFonts w:hint="default" w:ascii="Times New Roman" w:hAnsi="Times New Roman" w:eastAsia="sans-serif" w:cs="Times New Roman"/>
          <w:b w:val="0"/>
          <w:bCs w:val="0"/>
          <w:sz w:val="26"/>
          <w:szCs w:val="26"/>
        </w:rPr>
        <w:t>10.0.0.3</w:t>
      </w:r>
      <w:r>
        <w:rPr>
          <w:rFonts w:hint="default" w:ascii="Times New Roman" w:hAnsi="Times New Roman" w:eastAsia="sans-serif" w:cs="Times New Roman"/>
          <w:b w:val="0"/>
          <w:bCs w:val="0"/>
          <w:sz w:val="26"/>
          <w:szCs w:val="26"/>
        </w:rPr>
        <w:t xml:space="preserve"> (Windows Attacker chạy Wireshark) </w:t>
      </w:r>
    </w:p>
    <w:p w14:paraId="02C7616D">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Kiểm tra kết nối:</w:t>
      </w:r>
      <w:r>
        <w:rPr>
          <w:rFonts w:hint="default" w:ascii="Times New Roman" w:hAnsi="Times New Roman" w:eastAsia="sans-serif" w:cs="Times New Roman"/>
          <w:b w:val="0"/>
          <w:bCs w:val="0"/>
          <w:sz w:val="26"/>
          <w:szCs w:val="26"/>
        </w:rPr>
        <w:t xml:space="preserve"> Thực hiện lệnh </w:t>
      </w:r>
      <w:r>
        <w:rPr>
          <w:rStyle w:val="44"/>
          <w:rFonts w:hint="default" w:ascii="Times New Roman" w:hAnsi="Times New Roman" w:eastAsia="sans-serif" w:cs="Times New Roman"/>
          <w:b w:val="0"/>
          <w:bCs w:val="0"/>
          <w:sz w:val="26"/>
          <w:szCs w:val="26"/>
        </w:rPr>
        <w:t>ping</w:t>
      </w:r>
      <w:r>
        <w:rPr>
          <w:rFonts w:hint="default" w:ascii="Times New Roman" w:hAnsi="Times New Roman" w:eastAsia="sans-serif" w:cs="Times New Roman"/>
          <w:b w:val="0"/>
          <w:bCs w:val="0"/>
          <w:sz w:val="26"/>
          <w:szCs w:val="26"/>
        </w:rPr>
        <w:t xml:space="preserve"> giữa các máy để đảm bảo thông suốt đường truyền mạng. </w:t>
      </w:r>
    </w:p>
    <w:p w14:paraId="721C4B49">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755005" cy="3007360"/>
            <wp:effectExtent l="0" t="0" r="1714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55005" cy="3007360"/>
                    </a:xfrm>
                    <a:prstGeom prst="rect">
                      <a:avLst/>
                    </a:prstGeom>
                    <a:noFill/>
                    <a:ln>
                      <a:noFill/>
                    </a:ln>
                  </pic:spPr>
                </pic:pic>
              </a:graphicData>
            </a:graphic>
          </wp:inline>
        </w:drawing>
      </w:r>
    </w:p>
    <w:p w14:paraId="726D4137">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Hình minh họa 1:</w:t>
      </w:r>
      <w:r>
        <w:rPr>
          <w:rFonts w:hint="default" w:ascii="Times New Roman" w:hAnsi="Times New Roman" w:eastAsia="sans-serif" w:cs="Times New Roman"/>
          <w:b w:val="0"/>
          <w:bCs w:val="0"/>
          <w:sz w:val="26"/>
          <w:szCs w:val="26"/>
        </w:rPr>
        <w:t xml:space="preserve"> Kiểm tra kết nối thông mạng giữa các máy ảo. </w:t>
      </w:r>
    </w:p>
    <w:p w14:paraId="2BF839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2. Cấu hình tài khoản và dịch vụ trên máy Server</w:t>
      </w:r>
    </w:p>
    <w:p w14:paraId="71F04280">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Tạo tài khoản người dùng trên máy chủ bằng lệnh Command Prompt / PowerShell: </w:t>
      </w:r>
    </w:p>
    <w:p w14:paraId="65A4365D">
      <w:pPr>
        <w:pStyle w:val="4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Style w:val="44"/>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net</w:t>
      </w:r>
      <w:r>
        <w:rPr>
          <w:rStyle w:val="44"/>
          <w:rFonts w:hint="default" w:ascii="Times New Roman" w:hAnsi="Times New Roman" w:eastAsia="sans-serif" w:cs="Times New Roman"/>
          <w:b w:val="0"/>
          <w:bCs w:val="0"/>
          <w:sz w:val="26"/>
          <w:szCs w:val="26"/>
        </w:rPr>
        <w:t xml:space="preserve"> user LeTrungKien </w:t>
      </w:r>
      <w:r>
        <w:rPr>
          <w:rFonts w:hint="default" w:ascii="Times New Roman" w:hAnsi="Times New Roman" w:eastAsia="sans-serif" w:cs="Times New Roman"/>
          <w:b w:val="0"/>
          <w:bCs w:val="0"/>
          <w:sz w:val="26"/>
          <w:szCs w:val="26"/>
        </w:rPr>
        <w:t>1150080060</w:t>
      </w:r>
      <w:r>
        <w:rPr>
          <w:rStyle w:val="44"/>
          <w:rFonts w:hint="default" w:ascii="Times New Roman" w:hAnsi="Times New Roman" w:eastAsia="sans-serif" w:cs="Times New Roman"/>
          <w:b w:val="0"/>
          <w:bCs w:val="0"/>
          <w:sz w:val="26"/>
          <w:szCs w:val="26"/>
        </w:rPr>
        <w:t>@kien /add</w:t>
      </w:r>
    </w:p>
    <w:p w14:paraId="174A23D6">
      <w:pPr>
        <w:pStyle w:val="4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Style w:val="44"/>
          <w:rFonts w:hint="default" w:ascii="Times New Roman" w:hAnsi="Times New Roman" w:eastAsia="sans-serif"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759450" cy="3643630"/>
            <wp:effectExtent l="0" t="0" r="1270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59450" cy="3643630"/>
                    </a:xfrm>
                    <a:prstGeom prst="rect">
                      <a:avLst/>
                    </a:prstGeom>
                    <a:noFill/>
                    <a:ln>
                      <a:noFill/>
                    </a:ln>
                  </pic:spPr>
                </pic:pic>
              </a:graphicData>
            </a:graphic>
          </wp:inline>
        </w:drawing>
      </w:r>
    </w:p>
    <w:p w14:paraId="64FDC0F3">
      <w:pPr>
        <w:pStyle w:val="47"/>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Style w:val="44"/>
          <w:rFonts w:hint="default" w:ascii="Times New Roman" w:hAnsi="Times New Roman" w:eastAsia="sans-serif" w:cs="Times New Roman"/>
          <w:b w:val="0"/>
          <w:bCs w:val="0"/>
          <w:sz w:val="26"/>
          <w:szCs w:val="26"/>
        </w:rPr>
      </w:pPr>
    </w:p>
    <w:p w14:paraId="715FD026">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Hình minh họa 2:</w:t>
      </w:r>
      <w:r>
        <w:rPr>
          <w:rFonts w:hint="default" w:ascii="Times New Roman" w:hAnsi="Times New Roman" w:eastAsia="sans-serif" w:cs="Times New Roman"/>
          <w:b w:val="0"/>
          <w:bCs w:val="0"/>
          <w:sz w:val="26"/>
          <w:szCs w:val="26"/>
        </w:rPr>
        <w:t xml:space="preserve"> Tạo tài khoản thành công trên máy Server. </w:t>
      </w:r>
    </w:p>
    <w:p w14:paraId="4F94015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3. Thực hành kết nối SSH và phân tích gói tin qua Wireshark</w:t>
      </w:r>
    </w:p>
    <w:p w14:paraId="2EA5BAED">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Thao tác trên Client:</w:t>
      </w:r>
      <w:r>
        <w:rPr>
          <w:rFonts w:hint="default" w:ascii="Times New Roman" w:hAnsi="Times New Roman" w:eastAsia="sans-serif" w:cs="Times New Roman"/>
          <w:b w:val="0"/>
          <w:bCs w:val="0"/>
          <w:sz w:val="26"/>
          <w:szCs w:val="26"/>
        </w:rPr>
        <w:t xml:space="preserve"> Sử dụng phần mềm </w:t>
      </w:r>
      <w:r>
        <w:rPr>
          <w:rFonts w:hint="default" w:ascii="Times New Roman" w:hAnsi="Times New Roman" w:eastAsia="sans-serif" w:cs="Times New Roman"/>
          <w:b w:val="0"/>
          <w:bCs w:val="0"/>
          <w:sz w:val="26"/>
          <w:szCs w:val="26"/>
        </w:rPr>
        <w:t>PuTTY</w:t>
      </w:r>
      <w:r>
        <w:rPr>
          <w:rFonts w:hint="default" w:ascii="Times New Roman" w:hAnsi="Times New Roman" w:eastAsia="sans-serif" w:cs="Times New Roman"/>
          <w:b w:val="0"/>
          <w:bCs w:val="0"/>
          <w:sz w:val="26"/>
          <w:szCs w:val="26"/>
        </w:rPr>
        <w:t xml:space="preserve">, chọn kiểu kết nối </w:t>
      </w:r>
      <w:r>
        <w:rPr>
          <w:rFonts w:hint="default" w:ascii="Times New Roman" w:hAnsi="Times New Roman" w:eastAsia="sans-serif" w:cs="Times New Roman"/>
          <w:b w:val="0"/>
          <w:bCs w:val="0"/>
          <w:sz w:val="26"/>
          <w:szCs w:val="26"/>
        </w:rPr>
        <w:t>SSH</w:t>
      </w:r>
      <w:r>
        <w:rPr>
          <w:rFonts w:hint="default" w:ascii="Times New Roman" w:hAnsi="Times New Roman" w:eastAsia="sans-serif" w:cs="Times New Roman"/>
          <w:b w:val="0"/>
          <w:bCs w:val="0"/>
          <w:sz w:val="26"/>
          <w:szCs w:val="26"/>
        </w:rPr>
        <w:t xml:space="preserve"> (Port </w:t>
      </w:r>
      <w:r>
        <w:rPr>
          <w:rStyle w:val="44"/>
          <w:rFonts w:hint="default" w:ascii="Times New Roman" w:hAnsi="Times New Roman" w:eastAsia="sans-serif" w:cs="Times New Roman"/>
          <w:b w:val="0"/>
          <w:bCs w:val="0"/>
          <w:sz w:val="26"/>
          <w:szCs w:val="26"/>
        </w:rPr>
        <w:t>22</w:t>
      </w:r>
      <w:r>
        <w:rPr>
          <w:rFonts w:hint="default" w:ascii="Times New Roman" w:hAnsi="Times New Roman" w:eastAsia="sans-serif" w:cs="Times New Roman"/>
          <w:b w:val="0"/>
          <w:bCs w:val="0"/>
          <w:sz w:val="26"/>
          <w:szCs w:val="26"/>
        </w:rPr>
        <w:t>), trỏ tới địa chỉ IP của Server (</w:t>
      </w:r>
      <w:r>
        <w:rPr>
          <w:rStyle w:val="44"/>
          <w:rFonts w:hint="default" w:ascii="Times New Roman" w:hAnsi="Times New Roman" w:eastAsia="sans-serif" w:cs="Times New Roman"/>
          <w:b w:val="0"/>
          <w:bCs w:val="0"/>
          <w:sz w:val="26"/>
          <w:szCs w:val="26"/>
        </w:rPr>
        <w:t>10.0.0.1</w:t>
      </w:r>
      <w:r>
        <w:rPr>
          <w:rFonts w:hint="default" w:ascii="Times New Roman" w:hAnsi="Times New Roman" w:eastAsia="sans-serif" w:cs="Times New Roman"/>
          <w:b w:val="0"/>
          <w:bCs w:val="0"/>
          <w:sz w:val="26"/>
          <w:szCs w:val="26"/>
        </w:rPr>
        <w:t xml:space="preserve">) và tiến hành đăng nhập bằng tài khoản đã tạo. </w:t>
      </w:r>
    </w:p>
    <w:p w14:paraId="00A4701C">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758815" cy="4391025"/>
            <wp:effectExtent l="0" t="0" r="1333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58815" cy="4391025"/>
                    </a:xfrm>
                    <a:prstGeom prst="rect">
                      <a:avLst/>
                    </a:prstGeom>
                    <a:noFill/>
                    <a:ln>
                      <a:noFill/>
                    </a:ln>
                  </pic:spPr>
                </pic:pic>
              </a:graphicData>
            </a:graphic>
          </wp:inline>
        </w:drawing>
      </w:r>
    </w:p>
    <w:p w14:paraId="3DEDCD48">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754370" cy="4331335"/>
            <wp:effectExtent l="0" t="0" r="1778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54370" cy="4331335"/>
                    </a:xfrm>
                    <a:prstGeom prst="rect">
                      <a:avLst/>
                    </a:prstGeom>
                    <a:noFill/>
                    <a:ln>
                      <a:noFill/>
                    </a:ln>
                  </pic:spPr>
                </pic:pic>
              </a:graphicData>
            </a:graphic>
          </wp:inline>
        </w:drawing>
      </w:r>
    </w:p>
    <w:p w14:paraId="5538F213">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Hình minh họa 3:</w:t>
      </w:r>
      <w:r>
        <w:rPr>
          <w:rFonts w:hint="default" w:ascii="Times New Roman" w:hAnsi="Times New Roman" w:eastAsia="sans-serif" w:cs="Times New Roman"/>
          <w:b w:val="0"/>
          <w:bCs w:val="0"/>
          <w:sz w:val="26"/>
          <w:szCs w:val="26"/>
        </w:rPr>
        <w:t xml:space="preserve"> Cấu hình kết nối SSH trên PuTTY. </w:t>
      </w:r>
    </w:p>
    <w:p w14:paraId="3A91F821">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Thao tác trên máy Attacker:</w:t>
      </w:r>
      <w:r>
        <w:rPr>
          <w:rFonts w:hint="default" w:ascii="Times New Roman" w:hAnsi="Times New Roman" w:eastAsia="sans-serif" w:cs="Times New Roman"/>
          <w:b w:val="0"/>
          <w:bCs w:val="0"/>
          <w:sz w:val="26"/>
          <w:szCs w:val="26"/>
        </w:rPr>
        <w:t xml:space="preserve"> Chạy </w:t>
      </w:r>
      <w:r>
        <w:rPr>
          <w:rFonts w:hint="default" w:ascii="Times New Roman" w:hAnsi="Times New Roman" w:eastAsia="sans-serif" w:cs="Times New Roman"/>
          <w:b w:val="0"/>
          <w:bCs w:val="0"/>
          <w:sz w:val="26"/>
          <w:szCs w:val="26"/>
        </w:rPr>
        <w:t>Wireshark</w:t>
      </w:r>
      <w:r>
        <w:rPr>
          <w:rFonts w:hint="default" w:ascii="Times New Roman" w:hAnsi="Times New Roman" w:eastAsia="sans-serif" w:cs="Times New Roman"/>
          <w:b w:val="0"/>
          <w:bCs w:val="0"/>
          <w:sz w:val="26"/>
          <w:szCs w:val="26"/>
        </w:rPr>
        <w:t xml:space="preserve">, sử dụng bộ lọc hiển thị </w:t>
      </w:r>
      <w:r>
        <w:rPr>
          <w:rStyle w:val="44"/>
          <w:rFonts w:hint="default" w:ascii="Times New Roman" w:hAnsi="Times New Roman" w:eastAsia="sans-serif" w:cs="Times New Roman"/>
          <w:b w:val="0"/>
          <w:bCs w:val="0"/>
          <w:sz w:val="26"/>
          <w:szCs w:val="26"/>
        </w:rPr>
        <w:t>tcp.port == 22</w:t>
      </w:r>
      <w:r>
        <w:rPr>
          <w:rFonts w:hint="default" w:ascii="Times New Roman" w:hAnsi="Times New Roman" w:eastAsia="sans-serif" w:cs="Times New Roman"/>
          <w:b w:val="0"/>
          <w:bCs w:val="0"/>
          <w:sz w:val="26"/>
          <w:szCs w:val="26"/>
        </w:rPr>
        <w:t xml:space="preserve"> để quan sát lưu lượng. </w:t>
      </w:r>
    </w:p>
    <w:p w14:paraId="252FCEFD">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cs="Times New Roman"/>
          <w:b w:val="0"/>
          <w:bCs w:val="0"/>
          <w:sz w:val="26"/>
          <w:szCs w:val="26"/>
        </w:rPr>
        <w:drawing>
          <wp:inline distT="0" distB="0" distL="114300" distR="114300">
            <wp:extent cx="5756275" cy="4336415"/>
            <wp:effectExtent l="0" t="0" r="158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56275" cy="4336415"/>
                    </a:xfrm>
                    <a:prstGeom prst="rect">
                      <a:avLst/>
                    </a:prstGeom>
                    <a:noFill/>
                    <a:ln>
                      <a:noFill/>
                    </a:ln>
                  </pic:spPr>
                </pic:pic>
              </a:graphicData>
            </a:graphic>
          </wp:inline>
        </w:drawing>
      </w:r>
    </w:p>
    <w:p w14:paraId="42490162">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Hình minh họa 4:</w:t>
      </w:r>
      <w:r>
        <w:rPr>
          <w:rFonts w:hint="default" w:ascii="Times New Roman" w:hAnsi="Times New Roman" w:eastAsia="sans-serif" w:cs="Times New Roman"/>
          <w:b w:val="0"/>
          <w:bCs w:val="0"/>
          <w:sz w:val="26"/>
          <w:szCs w:val="26"/>
        </w:rPr>
        <w:t xml:space="preserve"> Kết quả bắt gói tin SSH trên Wireshark (Payload đã được mã hóa dạng </w:t>
      </w:r>
      <w:r>
        <w:rPr>
          <w:rStyle w:val="44"/>
          <w:rFonts w:hint="default" w:ascii="Times New Roman" w:hAnsi="Times New Roman" w:eastAsia="sans-serif" w:cs="Times New Roman"/>
          <w:b w:val="0"/>
          <w:bCs w:val="0"/>
          <w:sz w:val="26"/>
          <w:szCs w:val="26"/>
        </w:rPr>
        <w:t>Encrypted packet</w:t>
      </w:r>
      <w:r>
        <w:rPr>
          <w:rFonts w:hint="default" w:ascii="Times New Roman" w:hAnsi="Times New Roman" w:eastAsia="sans-serif" w:cs="Times New Roman"/>
          <w:b w:val="0"/>
          <w:bCs w:val="0"/>
          <w:sz w:val="26"/>
          <w:szCs w:val="26"/>
        </w:rPr>
        <w:t xml:space="preserve">). </w:t>
      </w:r>
    </w:p>
    <w:p w14:paraId="68F12D2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III. TRẢ LỜI CÁC CÂU HỎI BÁO CÁO (PHẦN C)</w:t>
      </w:r>
    </w:p>
    <w:p w14:paraId="2F652FF5">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1. </w:t>
      </w:r>
      <w:r>
        <w:rPr>
          <w:rFonts w:hint="default" w:ascii="Times New Roman" w:hAnsi="Times New Roman" w:eastAsia="sans-serif" w:cs="Times New Roman"/>
          <w:b w:val="0"/>
          <w:bCs w:val="0"/>
          <w:i w:val="0"/>
          <w:iCs w:val="0"/>
          <w:sz w:val="26"/>
          <w:szCs w:val="26"/>
        </w:rPr>
        <w:t>Telnet và SSH là gì và được ứng dụng trong trường hợp nào</w:t>
      </w:r>
    </w:p>
    <w:p w14:paraId="06B2B427">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 </w:t>
      </w:r>
      <w:r>
        <w:rPr>
          <w:rFonts w:hint="default" w:ascii="Times New Roman" w:hAnsi="Times New Roman" w:eastAsia="sans-serif" w:cs="Times New Roman"/>
          <w:b w:val="0"/>
          <w:bCs w:val="0"/>
          <w:i w:val="0"/>
          <w:iCs w:val="0"/>
          <w:sz w:val="26"/>
          <w:szCs w:val="26"/>
        </w:rPr>
        <w:t xml:space="preserve">Telnet: Giao thức điều khiển từ xa qua dòng lệnh, truyền tải dữ liệu dạng văn bản rõ (plaintext). Hiện ít sử dụng do không đảm bảo an toàn. </w:t>
      </w:r>
    </w:p>
    <w:p w14:paraId="599F9837">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 </w:t>
      </w:r>
      <w:r>
        <w:rPr>
          <w:rFonts w:hint="default" w:ascii="Times New Roman" w:hAnsi="Times New Roman" w:eastAsia="sans-serif" w:cs="Times New Roman"/>
          <w:b w:val="0"/>
          <w:bCs w:val="0"/>
          <w:i w:val="0"/>
          <w:iCs w:val="0"/>
          <w:sz w:val="26"/>
          <w:szCs w:val="26"/>
        </w:rPr>
        <w:t xml:space="preserve">SSH (Secure Shell): Giao thức quản trị từ xa an toàn có hỗ trợ mã hóa kênh truyền, được ứng dụng rộng rãi để quản trị máy chủ Linux/Windows qua mạng không tin cậy. </w:t>
      </w:r>
    </w:p>
    <w:p w14:paraId="59027B03">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So sánh Telnet và SSH:</w:t>
      </w:r>
    </w:p>
    <w:p w14:paraId="4CDAEB3C">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 </w:t>
      </w:r>
      <w:r>
        <w:rPr>
          <w:rFonts w:hint="default" w:ascii="Times New Roman" w:hAnsi="Times New Roman" w:eastAsia="sans-serif" w:cs="Times New Roman"/>
          <w:b w:val="0"/>
          <w:bCs w:val="0"/>
          <w:i w:val="0"/>
          <w:iCs w:val="0"/>
          <w:sz w:val="26"/>
          <w:szCs w:val="26"/>
        </w:rPr>
        <w:t xml:space="preserve">Telnet chạy trên cổng 23, không mã hóa dữ liệu, dễ bị bắt gói tin đánh cắp mật khẩu. </w:t>
      </w:r>
    </w:p>
    <w:p w14:paraId="0F44B4E7">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 </w:t>
      </w:r>
      <w:r>
        <w:rPr>
          <w:rFonts w:hint="default" w:ascii="Times New Roman" w:hAnsi="Times New Roman" w:eastAsia="sans-serif" w:cs="Times New Roman"/>
          <w:b w:val="0"/>
          <w:bCs w:val="0"/>
          <w:i w:val="0"/>
          <w:iCs w:val="0"/>
          <w:sz w:val="26"/>
          <w:szCs w:val="26"/>
        </w:rPr>
        <w:t xml:space="preserve">SSH chạy trên cổng 22, mã hóa toàn bộ dữ liệu trao đổi (payload), cung cấp cơ chế xác thực mạnh mẽ hơn. </w:t>
      </w:r>
    </w:p>
    <w:p w14:paraId="2D2490A5">
      <w:pPr>
        <w:pStyle w:val="85"/>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Autospacing="0" w:line="360" w:lineRule="auto"/>
        <w:ind w:left="0" w:leftChars="0" w:right="0" w:firstLine="0" w:firstLineChars="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Phân tích sự khác biệt dưới góc độ bảo mật (3 thuộc tính):</w:t>
      </w:r>
    </w:p>
    <w:p w14:paraId="152755E7">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 </w:t>
      </w:r>
      <w:r>
        <w:rPr>
          <w:rFonts w:hint="default" w:ascii="Times New Roman" w:hAnsi="Times New Roman" w:eastAsia="sans-serif" w:cs="Times New Roman"/>
          <w:b w:val="0"/>
          <w:bCs w:val="0"/>
          <w:i w:val="0"/>
          <w:iCs w:val="0"/>
          <w:sz w:val="26"/>
          <w:szCs w:val="26"/>
        </w:rPr>
        <w:t xml:space="preserve">Tính bí mật : Telnet lộ thông tin xác thực; SSH mã hóa hoàn toàn bảo vệ dữ liệu. </w:t>
      </w:r>
    </w:p>
    <w:p w14:paraId="02F98C49">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 </w:t>
      </w:r>
      <w:r>
        <w:rPr>
          <w:rFonts w:hint="default" w:ascii="Times New Roman" w:hAnsi="Times New Roman" w:eastAsia="sans-serif" w:cs="Times New Roman"/>
          <w:b w:val="0"/>
          <w:bCs w:val="0"/>
          <w:i w:val="0"/>
          <w:iCs w:val="0"/>
          <w:sz w:val="26"/>
          <w:szCs w:val="26"/>
        </w:rPr>
        <w:t xml:space="preserve">Tính toàn vẹn : Telnet không chống được việc chỉnh sửa gói tin; SSH tích hợp mã xác thực thông điệp (MAC) chống giả mạo. </w:t>
      </w:r>
    </w:p>
    <w:p w14:paraId="6AAF520E">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 </w:t>
      </w:r>
      <w:r>
        <w:rPr>
          <w:rFonts w:hint="default" w:ascii="Times New Roman" w:hAnsi="Times New Roman" w:eastAsia="sans-serif" w:cs="Times New Roman"/>
          <w:b w:val="0"/>
          <w:bCs w:val="0"/>
          <w:i w:val="0"/>
          <w:iCs w:val="0"/>
          <w:sz w:val="26"/>
          <w:szCs w:val="26"/>
        </w:rPr>
        <w:t xml:space="preserve">Tính xác thực : SSH hỗ trợ xác thực bằng khóa công khai (Public-key) bên cạnh mật khẩu truyền thống. </w:t>
      </w:r>
    </w:p>
    <w:p w14:paraId="0D19E0D1">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lang w:val="en-US"/>
        </w:rPr>
      </w:pPr>
      <w:r>
        <w:rPr>
          <w:rFonts w:hint="default" w:ascii="Times New Roman" w:hAnsi="Times New Roman" w:eastAsia="sans-serif" w:cs="Times New Roman"/>
          <w:b w:val="0"/>
          <w:bCs w:val="0"/>
          <w:i w:val="0"/>
          <w:iCs w:val="0"/>
          <w:sz w:val="26"/>
          <w:szCs w:val="26"/>
          <w:lang w:val="en-US"/>
        </w:rPr>
        <w:t xml:space="preserve">4. </w:t>
      </w:r>
      <w:r>
        <w:rPr>
          <w:rFonts w:hint="default" w:ascii="Times New Roman" w:hAnsi="Times New Roman" w:eastAsia="sans-serif" w:cs="Times New Roman"/>
          <w:b w:val="0"/>
          <w:bCs w:val="0"/>
          <w:i w:val="0"/>
          <w:iCs w:val="0"/>
          <w:sz w:val="26"/>
          <w:szCs w:val="26"/>
        </w:rPr>
        <w:t>Dựa trên kết quả Wireshark, hãy chỉ ra sự khác biệt giữa Telnet và SSH:</w:t>
      </w:r>
      <w:r>
        <w:rPr>
          <w:rFonts w:hint="default" w:ascii="Times New Roman" w:hAnsi="Times New Roman" w:eastAsia="sans-serif" w:cs="Times New Roman"/>
          <w:b w:val="0"/>
          <w:bCs w:val="0"/>
          <w:i w:val="0"/>
          <w:iCs w:val="0"/>
          <w:sz w:val="26"/>
          <w:szCs w:val="26"/>
          <w:lang w:val="en-US"/>
        </w:rPr>
        <w:t xml:space="preserve"> </w:t>
      </w:r>
    </w:p>
    <w:p w14:paraId="2E9BDFE4">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lang w:val="en-US"/>
        </w:rPr>
      </w:pPr>
      <w:r>
        <w:rPr>
          <w:rFonts w:hint="default" w:ascii="Times New Roman" w:hAnsi="Times New Roman" w:eastAsia="sans-serif" w:cs="Times New Roman"/>
          <w:b w:val="0"/>
          <w:bCs w:val="0"/>
          <w:i w:val="0"/>
          <w:iCs w:val="0"/>
          <w:sz w:val="26"/>
          <w:szCs w:val="26"/>
          <w:lang w:val="en-US"/>
        </w:rPr>
        <w:t>Dựa vào Telnet của Thầy</w:t>
      </w:r>
    </w:p>
    <w:p w14:paraId="1316CB0C">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 xml:space="preserve">Với Telnet, khi phân tích TCP Stream sẽ đọc được rõ ràng username, password và các lệnh thực thi. </w:t>
      </w:r>
    </w:p>
    <w:p w14:paraId="669E5CC9">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 xml:space="preserve">Với SSH, Wireshark chỉ thu thập được metadata (IP, cổng, thời gian) còn phần nội dung bên trong hiển thị trạng thái </w:t>
      </w:r>
      <w:r>
        <w:rPr>
          <w:rStyle w:val="44"/>
          <w:rFonts w:hint="default" w:ascii="Times New Roman" w:hAnsi="Times New Roman" w:eastAsia="sans-serif" w:cs="Times New Roman"/>
          <w:b w:val="0"/>
          <w:bCs w:val="0"/>
          <w:i w:val="0"/>
          <w:iCs w:val="0"/>
          <w:sz w:val="26"/>
          <w:szCs w:val="26"/>
        </w:rPr>
        <w:t>Encrypted packet</w:t>
      </w:r>
      <w:r>
        <w:rPr>
          <w:rFonts w:hint="default" w:ascii="Times New Roman" w:hAnsi="Times New Roman" w:eastAsia="sans-serif" w:cs="Times New Roman"/>
          <w:b w:val="0"/>
          <w:bCs w:val="0"/>
          <w:i w:val="0"/>
          <w:iCs w:val="0"/>
          <w:sz w:val="26"/>
          <w:szCs w:val="26"/>
        </w:rPr>
        <w:t xml:space="preserve"> (đã mã hóa hoàn toàn). </w:t>
      </w:r>
    </w:p>
    <w:p w14:paraId="44A95B82">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5.</w:t>
      </w:r>
      <w:r>
        <w:rPr>
          <w:rFonts w:hint="default" w:ascii="Times New Roman" w:hAnsi="Times New Roman" w:eastAsia="sans-serif" w:cs="Times New Roman"/>
          <w:b w:val="0"/>
          <w:bCs w:val="0"/>
          <w:i w:val="0"/>
          <w:iCs w:val="0"/>
          <w:sz w:val="26"/>
          <w:szCs w:val="26"/>
        </w:rPr>
        <w:t>Tại sao việc sử dụng mật khẩu dài và phức tạp không khắc phục được điểm yếu của Telnet?</w:t>
      </w:r>
    </w:p>
    <w:p w14:paraId="785B4493">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 </w:t>
      </w:r>
      <w:r>
        <w:rPr>
          <w:rFonts w:hint="default" w:ascii="Times New Roman" w:hAnsi="Times New Roman" w:eastAsia="sans-serif" w:cs="Times New Roman"/>
          <w:b w:val="0"/>
          <w:bCs w:val="0"/>
          <w:i w:val="0"/>
          <w:iCs w:val="0"/>
          <w:sz w:val="26"/>
          <w:szCs w:val="26"/>
        </w:rPr>
        <w:t xml:space="preserve">Do bản thân giao thức Telnet không có cơ chế mã hóa. Mật khẩu dù phức tạp đến đâu thì khi truyền trên đường truyền dạng plaintext qua cổng 23 vẫn bị bắt gói tin và đọc trọn vẹn. </w:t>
      </w:r>
    </w:p>
    <w:p w14:paraId="5CCD787F">
      <w:pPr>
        <w:pStyle w:val="85"/>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Trong lần đầu kết nối SSH, PuTTY yêu cầu xác nhận host-key fingerprint. Vai trò của host key là gì?</w:t>
      </w:r>
    </w:p>
    <w:p w14:paraId="309EE464">
      <w:pPr>
        <w:pStyle w:val="8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right="0"/>
        <w:textAlignment w:val="auto"/>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lang w:val="en-US"/>
        </w:rPr>
        <w:t xml:space="preserve">- </w:t>
      </w:r>
      <w:r>
        <w:rPr>
          <w:rFonts w:hint="default" w:ascii="Times New Roman" w:hAnsi="Times New Roman" w:eastAsia="sans-serif" w:cs="Times New Roman"/>
          <w:b w:val="0"/>
          <w:bCs w:val="0"/>
          <w:i w:val="0"/>
          <w:iCs w:val="0"/>
          <w:sz w:val="26"/>
          <w:szCs w:val="26"/>
        </w:rPr>
        <w:t xml:space="preserve">Host key giúp client xác thực chính xác danh tính của máy chủ, ngăn chặn các cuộc tấn công giả mạo máy chủ (Man-in-the-Middle Attack). </w:t>
      </w:r>
    </w:p>
    <w:p w14:paraId="230C5DF9">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4C3E8969">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704EC826">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15FB64A1">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425636E5">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02D3FB87">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3A3ECF65">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064EBE55">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71886AC2">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6587DAA8">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07E797B0">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21B09658">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2B4B09DD">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179A9BF5">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432CBF25">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p w14:paraId="340BCB0F">
      <w:pPr>
        <w:keepNext w:val="0"/>
        <w:keepLines w:val="0"/>
        <w:pageBreakBefore w:val="0"/>
        <w:widowControl/>
        <w:kinsoku/>
        <w:wordWrap/>
        <w:overflowPunct/>
        <w:topLinePunct w:val="0"/>
        <w:autoSpaceDE/>
        <w:autoSpaceDN/>
        <w:bidi w:val="0"/>
        <w:adjustRightInd/>
        <w:snapToGrid/>
        <w:spacing w:afterAutospacing="0" w:line="360" w:lineRule="auto"/>
        <w:textAlignment w:val="auto"/>
        <w:rPr>
          <w:rFonts w:hint="default" w:ascii="Times New Roman" w:hAnsi="Times New Roman" w:cs="Times New Roman"/>
          <w:b w:val="0"/>
          <w:bCs w:val="0"/>
          <w:i w:val="0"/>
          <w:iCs w:val="0"/>
          <w:sz w:val="26"/>
          <w:szCs w:val="26"/>
        </w:rPr>
      </w:pPr>
    </w:p>
    <w:sectPr>
      <w:pgSz w:w="11909" w:h="16834"/>
      <w:pgMar w:top="1134" w:right="1134" w:bottom="1134" w:left="1701" w:header="461" w:footer="230" w:gutter="0"/>
      <w:pgBorders>
        <w:top w:val="none" w:sz="0" w:space="0"/>
        <w:left w:val="none" w:sz="0" w:space="0"/>
        <w:bottom w:val="none" w:sz="0" w:space="0"/>
        <w:right w:val="none" w:sz="0" w:space="0"/>
      </w:pgBorders>
      <w:pgNumType w:fmt="decimal" w:start="1"/>
      <w:cols w:space="0" w:num="1"/>
      <w:rtlGutter w:val="0"/>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DB8C1"/>
    <w:multiLevelType w:val="singleLevel"/>
    <w:tmpl w:val="880DB8C1"/>
    <w:lvl w:ilvl="0" w:tentative="0">
      <w:start w:val="2"/>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70A19636"/>
    <w:multiLevelType w:val="singleLevel"/>
    <w:tmpl w:val="70A19636"/>
    <w:lvl w:ilvl="0" w:tentative="0">
      <w:start w:val="6"/>
      <w:numFmt w:val="decimal"/>
      <w:suff w:val="space"/>
      <w:lvlText w:val="%1."/>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A02CAD"/>
    <w:rsid w:val="0002699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9D219C"/>
    <w:rsid w:val="06D45E42"/>
    <w:rsid w:val="18557589"/>
    <w:rsid w:val="24835866"/>
    <w:rsid w:val="2C89750C"/>
    <w:rsid w:val="30FB1B36"/>
    <w:rsid w:val="550F6DDA"/>
    <w:rsid w:val="70A02CAD"/>
    <w:rsid w:val="79AB1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Arial" w:cs="Times New Roman"/>
      <w:sz w:val="26"/>
      <w:szCs w:val="26"/>
      <w:lang w:val="vi"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img"/>
    <w:basedOn w:val="1"/>
    <w:uiPriority w:val="0"/>
    <w:pPr>
      <w:spacing w:before="120" w:after="60"/>
      <w:jc w:val="center"/>
    </w:pPr>
    <w:rPr>
      <w:rFonts w:ascii="Times New Roman" w:hAnsi="Times New Roman" w:eastAsia="Times New Roman"/>
      <w:i/>
      <w:iCs/>
      <w:color w:val="88888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2026-09-15T08:34:00Z</dcterms:created>
  <dc:creator>Kiên Lê Trung</dc:creator>
  <cp:lastModifiedBy>Kiên Lê Trung</cp:lastModifiedBy>
  <dcterms:modified xsi:type="dcterms:W3CDTF">2026-09-15T10:12:14Z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267BF78E5BED411BBCA770347930C4D3_13</vt:lpwstr>
  </property>
  <property fmtid="{D5CDD505-2E9C-101B-9397-08002B2CF9AE}" pid="4" name="KSOTemplateDocerSaveRecord">
    <vt:lpwstr>eyJoZGlkIjoiNGU3OTFlMTYwZWNjMWU3YzI3MjRkZDQ2YTc2OTgyMTciLCJ1c2VySWQiOiIxMzkyMDczNzQwNDM3In0=</vt:lpwstr>
  </property>
</Properties>
</file>